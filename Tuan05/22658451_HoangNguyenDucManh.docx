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5CF4A">
      <w:pPr>
        <w:rPr>
          <w:rFonts w:hint="default"/>
          <w:lang w:val="en-US"/>
        </w:rPr>
      </w:pPr>
      <w:r>
        <w:rPr>
          <w:rFonts w:hint="default"/>
          <w:lang w:val="en-US"/>
        </w:rPr>
        <w:t>Bai 1:</w:t>
      </w:r>
    </w:p>
    <w:p w14:paraId="1F80D953">
      <w:r>
        <w:drawing>
          <wp:inline distT="0" distB="0" distL="114300" distR="114300">
            <wp:extent cx="5260975" cy="34486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02535"/>
            <wp:effectExtent l="0" t="0" r="190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7978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ED661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59363E80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2726690"/>
            <wp:effectExtent l="0" t="0" r="1143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625090"/>
            <wp:effectExtent l="0" t="0" r="889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775585"/>
            <wp:effectExtent l="0" t="0" r="1079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7AFC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A552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5E20BF3"/>
    <w:rsid w:val="394A552F"/>
    <w:rsid w:val="6FCC5BB0"/>
    <w:rsid w:val="71823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Preset Styles1"/>
    <w:basedOn w:val="11"/>
    <w:qFormat/>
    <w:uiPriority w:val="0"/>
    <w:rPr>
      <w:rFonts w:ascii="Times New Roman" w:hAnsi="Times New Roman" w:cs="Times New Roman"/>
      <w:b/>
      <w:bCs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2026-03-16T12:19:00Z</dcterms:created>
  <dc:creator>Admin</dc:creator>
  <cp:lastModifiedBy>Admin</cp:lastModifiedBy>
  <dcterms:modified xsi:type="dcterms:W3CDTF">2026-03-16T12:58:04Z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1C027FE5AD764EED8DFA524E5FA80FC7_11</vt:lpwstr>
  </property>
  <property fmtid="{D5CDD505-2E9C-101B-9397-08002B2CF9AE}" pid="4" name="KSOTemplateDocerSaveRecord">
    <vt:lpwstr>eyJoZGlkIjoiYzkyNzk4MzI5ZTU2NGFhNTQ5ZGI3MjczNzZiNWY5NWMifQ==</vt:lpwstr>
  </property>
</Properties>
</file>