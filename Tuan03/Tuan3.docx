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F7457">
      <w:r>
        <w:drawing>
          <wp:inline distT="0" distB="0" distL="114300" distR="114300">
            <wp:extent cx="5264150" cy="27622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81CE4">
      <w:r>
        <w:drawing>
          <wp:inline distT="0" distB="0" distL="114300" distR="114300">
            <wp:extent cx="5266690" cy="2453640"/>
            <wp:effectExtent l="0" t="0" r="3810" b="1016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E06EC8">
      <w:pPr>
        <w:rPr>
          <w:rFonts w:hint="default"/>
          <w:lang w:val="en-US"/>
        </w:rPr>
      </w:pPr>
      <w:r>
        <w:drawing>
          <wp:inline distT="0" distB="0" distL="114300" distR="114300">
            <wp:extent cx="5256530" cy="2720340"/>
            <wp:effectExtent l="0" t="0" r="1270" b="1016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AFC4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FA2A1D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6AD7E69"/>
    <w:rsid w:val="45FA2A1D"/>
    <w:rsid w:val="71823140"/>
    <w:rsid w:val="7AB23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Preset Styles1"/>
    <w:basedOn w:val="11"/>
    <w:uiPriority w:val="0"/>
    <w:rPr>
      <w:rFonts w:ascii="Times New Roman" w:hAnsi="Times New Roman" w:cs="Times New Roman"/>
      <w:b/>
      <w:bCs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2026-01-26T11:58:00Z</dcterms:created>
  <dc:creator>23Hoàng Nguyễn Đức Mạn</dc:creator>
  <cp:lastModifiedBy>23Hoàng Nguyễn Đức Mạn</cp:lastModifiedBy>
  <dcterms:modified xsi:type="dcterms:W3CDTF">2026-01-26T13:22:43Z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CC809BE1F9C74772A2C1A96E3C4DBFF0_11</vt:lpwstr>
  </property>
</Properties>
</file>